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700E0">
      <w:pPr>
        <w:pStyle w:val="31"/>
        <w:spacing w:after="100"/>
        <w:jc w:val="center"/>
      </w:pPr>
      <w:r>
        <w:t>无人机三维地图 Web 联机躲猫猫项目</w:t>
      </w:r>
    </w:p>
    <w:p w14:paraId="464DEDB7">
      <w:pPr>
        <w:spacing w:after="360"/>
        <w:jc w:val="center"/>
      </w:pPr>
      <w:r>
        <w:rPr>
          <w:rFonts w:ascii="微软雅黑" w:hAnsi="微软雅黑" w:eastAsia="微软雅黑"/>
          <w:color w:val="596569"/>
          <w:sz w:val="22"/>
        </w:rPr>
        <w:t>小组项目说明与任务分工</w:t>
      </w:r>
    </w:p>
    <w:p w14:paraId="1B89DB31">
      <w:pPr>
        <w:spacing w:after="200"/>
      </w:pPr>
      <w:r>
        <w:rPr>
          <w:b/>
        </w:rPr>
        <w:t>项目结论：</w:t>
      </w:r>
      <w:r>
        <w:t>我们小组独立完成一个可以运行和演示的 Web 联机躲猫猫平台。平台使用三维地图作为游戏场景，支持房间创建、多人加入、角色分配、玩家移动、抓捕判定和胜负结算。没有真实航拍地图时，使用内置测试地图或许可证清晰的开源地图，不影响项目完成。</w:t>
      </w:r>
    </w:p>
    <w:p w14:paraId="719BC3F3">
      <w:pPr>
        <w:pStyle w:val="3"/>
        <w:keepNext/>
      </w:pPr>
      <w:r>
        <w:t>一 项目做什么</w:t>
      </w:r>
    </w:p>
    <w:p w14:paraId="76E890F8">
      <w:r>
        <w:t>我们的作品不是单纯的地图展示页面，也不是无人机飞控软件，而是一个将三维地图转化为多人游戏的 Web 平台。玩家通过浏览器进入房间，在同一张三维地图中进行联机躲猫猫。</w:t>
      </w:r>
    </w:p>
    <w:p w14:paraId="5E1587D5">
      <w:pPr>
        <w:pStyle w:val="16"/>
        <w:spacing w:after="60" w:line="276" w:lineRule="auto"/>
      </w:pPr>
      <w:r>
        <w:t>管理端：选择地图、创建房间、查看房间状态。</w:t>
      </w:r>
    </w:p>
    <w:p w14:paraId="34C61C34">
      <w:pPr>
        <w:pStyle w:val="16"/>
        <w:spacing w:after="60" w:line="276" w:lineRule="auto"/>
      </w:pPr>
      <w:r>
        <w:t>游戏端：玩家加入房间，在三维场景中移动和寻找。</w:t>
      </w:r>
    </w:p>
    <w:p w14:paraId="7860D37D">
      <w:pPr>
        <w:pStyle w:val="16"/>
        <w:spacing w:after="60" w:line="276" w:lineRule="auto"/>
      </w:pPr>
      <w:r>
        <w:t>后端：管理房间、同步玩家状态、判断抓捕和结算胜负。</w:t>
      </w:r>
    </w:p>
    <w:p w14:paraId="46C32863">
      <w:pPr>
        <w:pStyle w:val="16"/>
        <w:spacing w:after="60" w:line="276" w:lineRule="auto"/>
      </w:pPr>
      <w:r>
        <w:t>地图来源：支持内置测试地图、开源三维地图和后续无人机航拍建模成果。</w:t>
      </w:r>
    </w:p>
    <w:p w14:paraId="13C8E7E9">
      <w:pPr>
        <w:pStyle w:val="3"/>
        <w:keepNext/>
      </w:pPr>
      <w:r>
        <w:t>二 与无人机课程的关系</w:t>
      </w:r>
    </w:p>
    <w:p w14:paraId="0B3DE323">
      <w:r>
        <w:t>本项目不要求直接控制无人机，也不把游戏规则建立在飞控功能上。无人机 SDK 或地面站负责航拍任务、影像采集和成果导出；我们的平台负责导入三维成果，配置出生点、躲藏区和边界，并将地图转化为多人联机游戏。</w:t>
      </w:r>
    </w:p>
    <w:p w14:paraId="4C6456EC">
      <w:r>
        <w:t>答辩时可以这样说明：</w:t>
      </w:r>
    </w:p>
    <w:p w14:paraId="09D73414">
      <w:pPr>
        <w:spacing w:after="160"/>
        <w:ind w:left="340" w:right="227"/>
      </w:pPr>
      <w:r>
        <w:t>本项目是无人机航拍三维成果的下游游戏化应用。无人机 SDK 负责采集或提供航拍成果，Web 平台负责地图导入、游戏配置和多人联机玩法。</w:t>
      </w:r>
    </w:p>
    <w:p w14:paraId="5F43D344">
      <w:pPr>
        <w:pStyle w:val="3"/>
        <w:keepNext/>
      </w:pPr>
      <w:r>
        <w:t>三 第一版必须完成的功能</w:t>
      </w:r>
    </w:p>
    <w:p w14:paraId="39562E64">
      <w:pPr>
        <w:pStyle w:val="14"/>
        <w:spacing w:after="60" w:line="276" w:lineRule="auto"/>
      </w:pPr>
      <w:r>
        <w:t>打开 Web 平台并查看地图列表。</w:t>
      </w:r>
    </w:p>
    <w:p w14:paraId="6AE83E36">
      <w:pPr>
        <w:pStyle w:val="14"/>
        <w:spacing w:after="60" w:line="276" w:lineRule="auto"/>
      </w:pPr>
      <w:r>
        <w:t>选择内置地图或导入一个 GLB 三维地图。</w:t>
      </w:r>
    </w:p>
    <w:p w14:paraId="757D0F79">
      <w:pPr>
        <w:pStyle w:val="14"/>
        <w:spacing w:after="60" w:line="276" w:lineRule="auto"/>
      </w:pPr>
      <w:r>
        <w:t>创建房间并生成房间码，其他玩家可以通过房间码加入。</w:t>
      </w:r>
    </w:p>
    <w:p w14:paraId="6FBC0F8C">
      <w:pPr>
        <w:pStyle w:val="14"/>
        <w:spacing w:after="60" w:line="276" w:lineRule="auto"/>
      </w:pPr>
      <w:r>
        <w:t>系统自动分配寻找者和躲藏者。</w:t>
      </w:r>
    </w:p>
    <w:p w14:paraId="12787400">
      <w:pPr>
        <w:pStyle w:val="14"/>
        <w:spacing w:after="60" w:line="276" w:lineRule="auto"/>
      </w:pPr>
      <w:r>
        <w:t>玩家在三维场景中使用键盘移动。</w:t>
      </w:r>
    </w:p>
    <w:p w14:paraId="056CCC70">
      <w:pPr>
        <w:pStyle w:val="14"/>
        <w:spacing w:after="60" w:line="276" w:lineRule="auto"/>
      </w:pPr>
      <w:r>
        <w:t>服务端同步玩家位置和游戏状态。</w:t>
      </w:r>
    </w:p>
    <w:p w14:paraId="4722E37C">
      <w:pPr>
        <w:pStyle w:val="14"/>
        <w:spacing w:after="60" w:line="276" w:lineRule="auto"/>
      </w:pPr>
      <w:r>
        <w:t>寻找者接近躲藏者时触发抓捕。</w:t>
      </w:r>
    </w:p>
    <w:p w14:paraId="5B9983F3">
      <w:pPr>
        <w:pStyle w:val="14"/>
        <w:spacing w:after="60" w:line="276" w:lineRule="auto"/>
      </w:pPr>
      <w:r>
        <w:t>倒计时结束或所有躲藏者被找到后显示结算结果。</w:t>
      </w:r>
    </w:p>
    <w:p w14:paraId="6CB18794">
      <w:pPr>
        <w:pStyle w:val="3"/>
        <w:keepNext/>
      </w:pPr>
      <w:r>
        <w:t>四 五人任务分工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8B22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55C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98A47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成员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55C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FF5E4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负责方向</w:t>
            </w:r>
          </w:p>
        </w:tc>
        <w:tc>
          <w:tcPr>
            <w:tcW w:w="40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55C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F607C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主要任务</w:t>
            </w:r>
          </w:p>
        </w:tc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55C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A2738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阶段成果</w:t>
            </w:r>
          </w:p>
        </w:tc>
      </w:tr>
      <w:tr w14:paraId="5532F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B3AD3">
            <w:pPr>
              <w:spacing w:after="0" w:line="269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陈帅瑜</w:t>
            </w:r>
            <w:bookmarkStart w:id="0" w:name="_GoBack"/>
            <w:bookmarkEnd w:id="0"/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6A18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系统架构和联机核心</w:t>
            </w:r>
          </w:p>
        </w:tc>
        <w:tc>
          <w:tcPr>
            <w:tcW w:w="40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AA19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负责前后端结构、共享数据类型、Express API、Socket.IO、房间状态机、角色分配、位置同步、抓捕判定、胜负结算和最终集成。</w:t>
            </w:r>
          </w:p>
        </w:tc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DC87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可运行的最终版本和答辩演示</w:t>
            </w:r>
          </w:p>
        </w:tc>
      </w:tr>
      <w:tr w14:paraId="536F5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3CBE9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队员 A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B49AA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三维地图和玩家控制</w:t>
            </w:r>
          </w:p>
        </w:tc>
        <w:tc>
          <w:tcPr>
            <w:tcW w:w="40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7ECC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负责 GLB 地图加载、场景相机、键盘移动、玩家模型、出生点、躲藏区、地图边界和模型加载异常处理。</w:t>
            </w:r>
          </w:p>
        </w:tc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D8F1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地图加载组件和游戏场景</w:t>
            </w:r>
          </w:p>
        </w:tc>
      </w:tr>
      <w:tr w14:paraId="412F8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DC0F2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队员 B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763C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管理端和联机大厅</w:t>
            </w:r>
          </w:p>
        </w:tc>
        <w:tc>
          <w:tcPr>
            <w:tcW w:w="40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8807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负责地图列表、地图导入页面、房间创建、房间码加入、玩家等待页面和前端错误提示。</w:t>
            </w:r>
          </w:p>
        </w:tc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586D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管理后台和联机大厅</w:t>
            </w:r>
          </w:p>
        </w:tc>
      </w:tr>
      <w:tr w14:paraId="2A7B5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5BE5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队员 C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4BA4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游戏资源和插件</w:t>
            </w:r>
          </w:p>
        </w:tc>
        <w:tc>
          <w:tcPr>
            <w:tcW w:w="40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6A96B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负责角色、道具、标记、特效和基础资源；整理资源来源和许可证；保证没有外部资源时仍有默认资源可运行。</w:t>
            </w:r>
          </w:p>
        </w:tc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2F8CC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默认资源包和资源说明</w:t>
            </w:r>
          </w:p>
        </w:tc>
      </w:tr>
      <w:tr w14:paraId="7CFA3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C8D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队员 D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F39B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HUD 测试和项目材料</w:t>
            </w:r>
          </w:p>
        </w:tc>
        <w:tc>
          <w:tcPr>
            <w:tcW w:w="408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60EFE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负责计时器、角色状态、被抓提示、结算页面、多窗口联机测试、异常测试、启动文档和答辩演示材料。</w:t>
            </w:r>
          </w:p>
        </w:tc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1331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HUD、测试报告和演示脚本</w:t>
            </w:r>
          </w:p>
        </w:tc>
      </w:tr>
    </w:tbl>
    <w:p w14:paraId="21B15480">
      <w:pPr>
        <w:pStyle w:val="3"/>
        <w:keepNext/>
      </w:pPr>
      <w:r>
        <w:t>五 当前协作方式</w:t>
      </w:r>
    </w:p>
    <w:p w14:paraId="3D03838A">
      <w:pPr>
        <w:pStyle w:val="14"/>
        <w:spacing w:after="60" w:line="276" w:lineRule="auto"/>
      </w:pPr>
      <w:r>
        <w:t>每个人先确认自己的负责方向，并在群里回复：姓名、负责模块、第一周准备完成的内容。</w:t>
      </w:r>
    </w:p>
    <w:p w14:paraId="4F578B53">
      <w:pPr>
        <w:pStyle w:val="14"/>
        <w:spacing w:after="60" w:line="276" w:lineRule="auto"/>
      </w:pPr>
      <w:r>
        <w:t>前端页面通过接口调用后端，不直接修改其他成员负责的模块。</w:t>
      </w:r>
    </w:p>
    <w:p w14:paraId="1A598191">
      <w:pPr>
        <w:pStyle w:val="14"/>
        <w:spacing w:after="60" w:line="276" w:lineRule="auto"/>
      </w:pPr>
      <w:r>
        <w:t>地图文件统一使用 GLB，地图配置单独保存出生点、边界和躲藏区。</w:t>
      </w:r>
    </w:p>
    <w:p w14:paraId="2EFDCB63">
      <w:pPr>
        <w:pStyle w:val="14"/>
        <w:spacing w:after="60" w:line="276" w:lineRule="auto"/>
      </w:pPr>
      <w:r>
        <w:t>外部地图或模型必须记录来源、作者和许可证；许可证不清晰的资源不作为正式成果提交。</w:t>
      </w:r>
    </w:p>
    <w:p w14:paraId="1AC46CF7">
      <w:pPr>
        <w:pStyle w:val="14"/>
        <w:spacing w:after="60" w:line="276" w:lineRule="auto"/>
      </w:pPr>
      <w:r>
        <w:t>每周至少完成一次可运行版本，不能只提交截图或孤立代码。</w:t>
      </w:r>
    </w:p>
    <w:p w14:paraId="4C4E3169">
      <w:pPr>
        <w:pStyle w:val="3"/>
        <w:keepNext/>
      </w:pPr>
      <w:r>
        <w:t>六 第一阶段安排</w:t>
      </w:r>
    </w:p>
    <w:p w14:paraId="710216BE">
      <w:r>
        <w:t>第一阶段先让项目整体跑起来，暂时不等待真实地图和高级资源。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1FDB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55C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ED9EE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55C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837C3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共同目标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55C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E3EA9"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主要负责人</w:t>
            </w:r>
          </w:p>
        </w:tc>
      </w:tr>
      <w:tr w14:paraId="2A43E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628F6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 1 周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47DA4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确定页面流程、接口格式、地图配置格式和各自开发分支。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0882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全体，组长汇总</w:t>
            </w:r>
          </w:p>
        </w:tc>
      </w:tr>
      <w:tr w14:paraId="40E53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FDF1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 2 周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208A8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完成前后端骨架、内置测试地图、地图列表和房间 API。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FA6D7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组长、队员 B</w:t>
            </w:r>
          </w:p>
        </w:tc>
      </w:tr>
      <w:tr w14:paraId="11F68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71255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 3 周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8946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完成联机大厅、房间码加入和三维游戏场景。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43C7D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组长、队员 A、队员 B</w:t>
            </w:r>
          </w:p>
        </w:tc>
      </w:tr>
      <w:tr w14:paraId="2CD31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4369F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 4 周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A0AE0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完成角色分配、移动同步、抓捕判定和基础结算。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6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54C63"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组长、队员 A、队员 D</w:t>
            </w:r>
          </w:p>
        </w:tc>
      </w:tr>
    </w:tbl>
    <w:p w14:paraId="5BF67858">
      <w:pPr>
        <w:pStyle w:val="3"/>
        <w:keepNext/>
      </w:pPr>
      <w:r>
        <w:t>七 项目完成标准</w:t>
      </w:r>
    </w:p>
    <w:p w14:paraId="21659FD3">
      <w:r>
        <w:t>答辩时能够用两个浏览器窗口完成下面流程，就说明第一版核心目标达成：</w:t>
      </w:r>
    </w:p>
    <w:p w14:paraId="0E2899A1">
      <w:pPr>
        <w:pStyle w:val="16"/>
        <w:spacing w:after="60" w:line="276" w:lineRule="auto"/>
      </w:pPr>
      <w:r>
        <w:t>创建房间并记录房间码。</w:t>
      </w:r>
    </w:p>
    <w:p w14:paraId="752EB09A">
      <w:pPr>
        <w:pStyle w:val="16"/>
        <w:spacing w:after="60" w:line="276" w:lineRule="auto"/>
      </w:pPr>
      <w:r>
        <w:t>第二个浏览器输入房间码加入。</w:t>
      </w:r>
    </w:p>
    <w:p w14:paraId="6EB21168">
      <w:pPr>
        <w:pStyle w:val="16"/>
        <w:spacing w:after="60" w:line="276" w:lineRule="auto"/>
      </w:pPr>
      <w:r>
        <w:t>开始游戏后看到不同角色和出生点。</w:t>
      </w:r>
    </w:p>
    <w:p w14:paraId="3EC56E8F">
      <w:pPr>
        <w:pStyle w:val="16"/>
        <w:spacing w:after="60" w:line="276" w:lineRule="auto"/>
      </w:pPr>
      <w:r>
        <w:t>移动玩家并看到位置同步。</w:t>
      </w:r>
    </w:p>
    <w:p w14:paraId="0AEA8560">
      <w:pPr>
        <w:pStyle w:val="16"/>
        <w:spacing w:after="60" w:line="276" w:lineRule="auto"/>
      </w:pPr>
      <w:r>
        <w:t>寻找者靠近躲藏者后触发抓捕。</w:t>
      </w:r>
    </w:p>
    <w:p w14:paraId="75A442FB">
      <w:pPr>
        <w:pStyle w:val="16"/>
        <w:spacing w:after="60" w:line="276" w:lineRule="auto"/>
      </w:pPr>
      <w:r>
        <w:t>游戏结束后显示胜负结果。</w:t>
      </w:r>
    </w:p>
    <w:p w14:paraId="6D44440C">
      <w:pPr>
        <w:spacing w:before="200" w:after="0"/>
      </w:pPr>
      <w:r>
        <w:t>请大家先根据上面的分工回复自己负责的部分。地图和资源可以后续替换，但联机游戏主流程是我们组必须独立完成的核心。</w:t>
      </w:r>
    </w:p>
    <w:sectPr>
      <w:footerReference r:id="rId5" w:type="default"/>
      <w:pgSz w:w="12240" w:h="15840"/>
      <w:pgMar w:top="1020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4C56E">
    <w:pPr>
      <w:pStyle w:val="24"/>
      <w:jc w:val="center"/>
    </w:pPr>
    <w:r>
      <w:rPr>
        <w:rFonts w:ascii="微软雅黑" w:hAnsi="微软雅黑" w:eastAsia="微软雅黑"/>
        <w:color w:val="828C8C"/>
        <w:sz w:val="17"/>
      </w:rPr>
      <w:t>Drone Hide 项目组  ·  项目说明与任务分工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0E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747</Words>
  <Characters>779</Characters>
  <Lines>0</Lines>
  <Paragraphs>0</Paragraphs>
  <TotalTime>0</TotalTime>
  <ScaleCrop>false</ScaleCrop>
  <LinksUpToDate>false</LinksUpToDate>
  <CharactersWithSpaces>799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Drone Hide 项目组</dc:creator>
  <dc:description>generated by python-docx</dc:description>
  <cp:lastModifiedBy>不吃压力</cp:lastModifiedBy>
  <dcterms:modified xsi:type="dcterms:W3CDTF">2026-09-18T15:39:43Z</dcterms:modified>
  <dc:subject>小组项目说明与任务分工</dc:subject>
  <dc:title>无人机三维地图 Web 联机躲猫猫项目说明与任务分工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eyJoZGlkIjoiMDQ1ZGIyZGQxY2NmNmZhNzU4NGI1MjY3MGVmMWFhMWUiLCJ1c2VySWQiOiIxMjAzNDA0NjExIn0=</vt:lpwstr>
  </property>
  <property fmtid="{D5CDD505-2E9C-101B-9397-08002B2CF9AE}" pid="3" name="KSOProductBuildVer">
    <vt:lpwstr>2052-12.1.0.28505</vt:lpwstr>
  </property>
  <property fmtid="{D5CDD505-2E9C-101B-9397-08002B2CF9AE}" pid="4" name="ICV">
    <vt:lpwstr>D09126B9E4974E9CA9B4EAE8AD738A65_12</vt:lpwstr>
  </property>
</Properties>
</file>